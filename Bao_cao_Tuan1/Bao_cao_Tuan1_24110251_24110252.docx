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EE721" w14:textId="77777777" w:rsidR="00FE47C9" w:rsidRDefault="00000000">
      <w:pPr>
        <w:spacing w:before="800"/>
        <w:jc w:val="center"/>
      </w:pPr>
      <w:r>
        <w:rPr>
          <w:b/>
          <w:sz w:val="44"/>
        </w:rPr>
        <w:t>BÁO CÁO THỰC HÀNH TUẦN 1</w:t>
      </w:r>
    </w:p>
    <w:p w14:paraId="0565C4C5" w14:textId="77777777" w:rsidR="00FE47C9" w:rsidRDefault="00000000" w:rsidP="00803CA6">
      <w:pPr>
        <w:jc w:val="center"/>
      </w:pPr>
      <w:r>
        <w:rPr>
          <w:b/>
          <w:sz w:val="38"/>
        </w:rPr>
        <w:t>XÂY DỰNG DATA LAKE PHÂN VÙNG THEO NGÀY TRÊN AWS</w:t>
      </w:r>
    </w:p>
    <w:p w14:paraId="2C3A5CA2" w14:textId="77777777" w:rsidR="00FE47C9" w:rsidRDefault="00FE47C9"/>
    <w:p w14:paraId="56008CFD" w14:textId="1681EF4A" w:rsidR="00FE47C9" w:rsidRDefault="00694F13" w:rsidP="00694F13">
      <w:pPr>
        <w:spacing w:after="200"/>
        <w:ind w:left="1512"/>
        <w:jc w:val="left"/>
      </w:pPr>
      <w:r>
        <w:rPr>
          <w:b/>
          <w:sz w:val="28"/>
        </w:rPr>
        <w:t>GVHD</w:t>
      </w:r>
      <w:r>
        <w:rPr>
          <w:b/>
          <w:sz w:val="28"/>
        </w:rPr>
        <w:t>:</w:t>
      </w:r>
      <w:r w:rsidRPr="00694F13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694F13">
        <w:rPr>
          <w:b/>
          <w:sz w:val="28"/>
        </w:rPr>
        <w:t>TS. Huỳnh Xuân Phụng</w:t>
      </w:r>
    </w:p>
    <w:p w14:paraId="6E2DB374" w14:textId="77777777" w:rsidR="00FE47C9" w:rsidRDefault="00000000">
      <w:pPr>
        <w:spacing w:after="200"/>
        <w:ind w:left="1512"/>
        <w:jc w:val="left"/>
      </w:pPr>
      <w:r>
        <w:rPr>
          <w:b/>
          <w:sz w:val="28"/>
        </w:rPr>
        <w:t>Sinh viên thực hiện:</w:t>
      </w:r>
    </w:p>
    <w:p w14:paraId="6A4A5868" w14:textId="77777777" w:rsidR="00FE47C9" w:rsidRDefault="00000000">
      <w:pPr>
        <w:spacing w:after="200"/>
        <w:ind w:left="1512"/>
        <w:jc w:val="left"/>
      </w:pPr>
      <w:r>
        <w:rPr>
          <w:sz w:val="28"/>
        </w:rPr>
        <w:t>Nguyễn Quốc Khánh 24110251</w:t>
      </w:r>
    </w:p>
    <w:p w14:paraId="412E83F2" w14:textId="77777777" w:rsidR="00FE47C9" w:rsidRDefault="00000000">
      <w:pPr>
        <w:spacing w:after="200"/>
        <w:ind w:left="1512"/>
        <w:jc w:val="left"/>
      </w:pPr>
      <w:r>
        <w:rPr>
          <w:sz w:val="28"/>
        </w:rPr>
        <w:t>Võ Cao Quốc Khánh 24110252</w:t>
      </w:r>
    </w:p>
    <w:p w14:paraId="30889F8D" w14:textId="77777777" w:rsidR="00FE47C9" w:rsidRDefault="00000000">
      <w:r>
        <w:br w:type="page"/>
      </w:r>
    </w:p>
    <w:p w14:paraId="7A67DDB2" w14:textId="7DBE05F5" w:rsidR="00FE47C9" w:rsidRDefault="00FE47C9" w:rsidP="00803CA6">
      <w:pPr>
        <w:jc w:val="center"/>
        <w:sectPr w:rsidR="00FE47C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247" w:header="720" w:footer="720" w:gutter="0"/>
          <w:cols w:space="720"/>
          <w:formProt w:val="0"/>
          <w:docGrid w:linePitch="360"/>
        </w:sectPr>
      </w:pPr>
    </w:p>
    <w:p w14:paraId="1C2D4019" w14:textId="431C73EF" w:rsidR="00FE47C9" w:rsidRDefault="00000000">
      <w:pPr>
        <w:pStyle w:val="Heading1"/>
        <w:spacing w:before="0"/>
      </w:pPr>
      <w:bookmarkStart w:id="0" w:name="_Toc242357859"/>
      <w:r>
        <w:rPr>
          <w:rFonts w:ascii="Times New Roman" w:eastAsia="Times New Roman" w:hAnsi="Times New Roman"/>
        </w:rPr>
        <w:lastRenderedPageBreak/>
        <w:t xml:space="preserve">1. </w:t>
      </w:r>
      <w:r w:rsidR="00803CA6">
        <w:rPr>
          <w:rFonts w:ascii="Times New Roman" w:eastAsia="Times New Roman" w:hAnsi="Times New Roman"/>
        </w:rPr>
        <w:t>Công việc đã làm trong t</w:t>
      </w:r>
      <w:r>
        <w:rPr>
          <w:rFonts w:ascii="Times New Roman" w:eastAsia="Times New Roman" w:hAnsi="Times New Roman"/>
        </w:rPr>
        <w:t>uần 1</w:t>
      </w:r>
      <w:bookmarkEnd w:id="0"/>
    </w:p>
    <w:p w14:paraId="5E3051AC" w14:textId="4030DA40" w:rsidR="00FE47C9" w:rsidRDefault="00000000" w:rsidP="00803CA6">
      <w:pPr>
        <w:spacing w:after="80" w:line="252" w:lineRule="auto"/>
      </w:pPr>
      <w:r>
        <w:t xml:space="preserve">Tuần 1 tập trung xây dựng nền tảng ban đầu cho hệ thống Data Lake trên AWS Learner Lab. </w:t>
      </w:r>
    </w:p>
    <w:p w14:paraId="7E1E9DE2" w14:textId="23D350C8" w:rsidR="00C50145" w:rsidRPr="00C50145" w:rsidRDefault="00C50145" w:rsidP="00803CA6">
      <w:pPr>
        <w:spacing w:after="80" w:line="252" w:lineRule="auto"/>
        <w:rPr>
          <w:b/>
          <w:bCs/>
        </w:rPr>
      </w:pPr>
      <w:r w:rsidRPr="00C50145">
        <w:rPr>
          <w:b/>
          <w:bCs/>
        </w:rPr>
        <w:t>Thành viên: Nguyễn Quốc Khánh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708"/>
        <w:gridCol w:w="2122"/>
        <w:gridCol w:w="5542"/>
        <w:gridCol w:w="1688"/>
      </w:tblGrid>
      <w:tr w:rsidR="00074940" w14:paraId="2C875347" w14:textId="51290318" w:rsidTr="00074940">
        <w:trPr>
          <w:cantSplit/>
          <w:trHeight w:val="1408"/>
          <w:tblHeader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EBA16E9" w14:textId="0395B101" w:rsidR="00074940" w:rsidRDefault="00074940" w:rsidP="00074940">
            <w:pPr>
              <w:keepNext/>
            </w:pPr>
            <w:r>
              <w:rPr>
                <w:b/>
              </w:rPr>
              <w:t>STT</w:t>
            </w:r>
          </w:p>
        </w:tc>
        <w:tc>
          <w:tcPr>
            <w:tcW w:w="2122" w:type="dxa"/>
            <w:shd w:val="clear" w:color="auto" w:fill="FFFFFF"/>
            <w:vAlign w:val="center"/>
          </w:tcPr>
          <w:p w14:paraId="2FCF2FEB" w14:textId="7E41BAAE" w:rsidR="00074940" w:rsidRDefault="00074940" w:rsidP="00074940">
            <w:pPr>
              <w:keepNext/>
              <w:jc w:val="center"/>
            </w:pPr>
            <w:r>
              <w:rPr>
                <w:b/>
              </w:rPr>
              <w:t>Công việc tuần 1</w:t>
            </w:r>
          </w:p>
        </w:tc>
        <w:tc>
          <w:tcPr>
            <w:tcW w:w="5542" w:type="dxa"/>
            <w:shd w:val="clear" w:color="auto" w:fill="FFFFFF"/>
          </w:tcPr>
          <w:p w14:paraId="1DE436C8" w14:textId="77777777" w:rsidR="00074940" w:rsidRDefault="00074940" w:rsidP="00074940">
            <w:pPr>
              <w:keepNext/>
              <w:rPr>
                <w:b/>
              </w:rPr>
            </w:pPr>
          </w:p>
          <w:p w14:paraId="5BA27B99" w14:textId="7D4D69E3" w:rsidR="00074940" w:rsidRDefault="00074940" w:rsidP="00074940">
            <w:pPr>
              <w:keepNext/>
              <w:jc w:val="center"/>
              <w:rPr>
                <w:b/>
              </w:rPr>
            </w:pPr>
            <w:r w:rsidRPr="00074940">
              <w:rPr>
                <w:b/>
              </w:rPr>
              <w:t>Chi tiết</w:t>
            </w:r>
            <w:r>
              <w:rPr>
                <w:b/>
              </w:rPr>
              <w:t xml:space="preserve"> công việc</w:t>
            </w:r>
          </w:p>
        </w:tc>
        <w:tc>
          <w:tcPr>
            <w:tcW w:w="1688" w:type="dxa"/>
            <w:shd w:val="clear" w:color="auto" w:fill="FFFFFF"/>
          </w:tcPr>
          <w:p w14:paraId="794CDB2D" w14:textId="66D6DB28" w:rsidR="00074940" w:rsidRDefault="00074940" w:rsidP="00074940">
            <w:pPr>
              <w:keepNext/>
              <w:rPr>
                <w:b/>
              </w:rPr>
            </w:pPr>
          </w:p>
          <w:p w14:paraId="2D6888E3" w14:textId="066F2BD4" w:rsidR="00074940" w:rsidRDefault="00074940" w:rsidP="00074940">
            <w:pPr>
              <w:keepNext/>
              <w:rPr>
                <w:b/>
              </w:rPr>
            </w:pPr>
            <w:r>
              <w:rPr>
                <w:b/>
              </w:rPr>
              <w:t>Mức độ hoàn thành</w:t>
            </w:r>
          </w:p>
        </w:tc>
      </w:tr>
      <w:tr w:rsidR="00074940" w14:paraId="0ABCFAE9" w14:textId="1E5825CA" w:rsidTr="00074940">
        <w:trPr>
          <w:cantSplit/>
          <w:trHeight w:val="2426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E9287DC" w14:textId="3CC0FB11" w:rsidR="00074940" w:rsidRDefault="00074940" w:rsidP="00074940">
            <w:pPr>
              <w:keepNext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22" w:type="dxa"/>
            <w:shd w:val="clear" w:color="auto" w:fill="FFFFFF"/>
            <w:vAlign w:val="center"/>
          </w:tcPr>
          <w:p w14:paraId="16B6B4E8" w14:textId="0D5C878F" w:rsidR="00074940" w:rsidRPr="00C50145" w:rsidRDefault="00074940" w:rsidP="00074940">
            <w:pPr>
              <w:keepNext/>
              <w:jc w:val="center"/>
            </w:pPr>
            <w:r w:rsidRPr="00C50145">
              <w:t>Nghiên cứu kiến trúc &amp; dịch vụ AWS Data Lake</w:t>
            </w:r>
          </w:p>
        </w:tc>
        <w:tc>
          <w:tcPr>
            <w:tcW w:w="5542" w:type="dxa"/>
            <w:shd w:val="clear" w:color="auto" w:fill="FFFFFF"/>
          </w:tcPr>
          <w:p w14:paraId="776E524E" w14:textId="77777777" w:rsidR="00074940" w:rsidRDefault="00074940" w:rsidP="00074940">
            <w:pPr>
              <w:keepNext/>
              <w:jc w:val="center"/>
            </w:pPr>
          </w:p>
          <w:p w14:paraId="77CD87F1" w14:textId="1B4B9175" w:rsidR="00074940" w:rsidRDefault="00074940" w:rsidP="00074940">
            <w:pPr>
              <w:keepNext/>
              <w:jc w:val="center"/>
            </w:pPr>
            <w:r w:rsidRPr="00074940">
              <w:t>Tìm hiểu vai trò của Amazon S3, AWS Glue Crawler, Glue Data Catalog, Amazon Athena, cơ chế phân vùng Hive-style và tối ưu hóa truy vấn với Parquet.</w:t>
            </w:r>
          </w:p>
        </w:tc>
        <w:tc>
          <w:tcPr>
            <w:tcW w:w="1688" w:type="dxa"/>
            <w:shd w:val="clear" w:color="auto" w:fill="FFFFFF"/>
          </w:tcPr>
          <w:p w14:paraId="3EDE59D6" w14:textId="036C9645" w:rsidR="00074940" w:rsidRDefault="00074940" w:rsidP="00074940">
            <w:pPr>
              <w:keepNext/>
              <w:jc w:val="center"/>
            </w:pPr>
          </w:p>
          <w:p w14:paraId="0DE2055C" w14:textId="77777777" w:rsidR="00074940" w:rsidRDefault="00074940" w:rsidP="00074940">
            <w:pPr>
              <w:keepNext/>
              <w:jc w:val="center"/>
            </w:pPr>
          </w:p>
          <w:p w14:paraId="36AE6823" w14:textId="73292E4C" w:rsidR="00074940" w:rsidRDefault="00074940" w:rsidP="00074940">
            <w:pPr>
              <w:keepNext/>
              <w:jc w:val="center"/>
            </w:pPr>
            <w:r>
              <w:t>100%</w:t>
            </w:r>
          </w:p>
        </w:tc>
      </w:tr>
      <w:tr w:rsidR="00074940" w14:paraId="6321512A" w14:textId="77777777" w:rsidTr="00074940">
        <w:trPr>
          <w:cantSplit/>
          <w:trHeight w:val="2426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AAB2587" w14:textId="10339A44" w:rsidR="00074940" w:rsidRDefault="00074940" w:rsidP="00074940">
            <w:pPr>
              <w:keepNext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22" w:type="dxa"/>
            <w:shd w:val="clear" w:color="auto" w:fill="FFFFFF"/>
            <w:vAlign w:val="center"/>
          </w:tcPr>
          <w:p w14:paraId="2A6AE0E9" w14:textId="34AD5775" w:rsidR="00074940" w:rsidRDefault="00074940" w:rsidP="00074940">
            <w:pPr>
              <w:keepNext/>
              <w:jc w:val="center"/>
            </w:pPr>
            <w:r w:rsidRPr="00C50145">
              <w:t xml:space="preserve">Khởi tạo môi trường &amp; S3 </w:t>
            </w:r>
            <w:r>
              <w:t xml:space="preserve"> </w:t>
            </w:r>
            <w:r w:rsidRPr="00C50145">
              <w:t>Bucket chính</w:t>
            </w:r>
          </w:p>
        </w:tc>
        <w:tc>
          <w:tcPr>
            <w:tcW w:w="5542" w:type="dxa"/>
            <w:shd w:val="clear" w:color="auto" w:fill="FFFFFF"/>
          </w:tcPr>
          <w:p w14:paraId="04368850" w14:textId="77777777" w:rsidR="00074940" w:rsidRDefault="00074940" w:rsidP="00074940">
            <w:pPr>
              <w:keepNext/>
              <w:jc w:val="center"/>
            </w:pPr>
          </w:p>
          <w:p w14:paraId="48851209" w14:textId="75B1B938" w:rsidR="00074940" w:rsidRDefault="00074940" w:rsidP="00074940">
            <w:pPr>
              <w:keepNext/>
              <w:jc w:val="center"/>
            </w:pPr>
            <w:r w:rsidRPr="00074940">
              <w:t>Khởi động AWS Learner Lab tại Region us-east-1; tạo bucket daily-datalake-24112051-24110252-2026 với cấu hình: ACLs disabled, Block all public access, gán tag Project: DailyDataLake và Owner: 24110251-24110252</w:t>
            </w:r>
          </w:p>
        </w:tc>
        <w:tc>
          <w:tcPr>
            <w:tcW w:w="1688" w:type="dxa"/>
            <w:shd w:val="clear" w:color="auto" w:fill="FFFFFF"/>
          </w:tcPr>
          <w:p w14:paraId="743C6425" w14:textId="22E50F34" w:rsidR="00074940" w:rsidRDefault="00074940" w:rsidP="00074940">
            <w:pPr>
              <w:keepNext/>
              <w:jc w:val="center"/>
            </w:pPr>
          </w:p>
          <w:p w14:paraId="280D1FE4" w14:textId="77777777" w:rsidR="00074940" w:rsidRDefault="00074940" w:rsidP="00074940">
            <w:pPr>
              <w:keepNext/>
              <w:jc w:val="center"/>
            </w:pPr>
          </w:p>
          <w:p w14:paraId="614304F0" w14:textId="4BDAE843" w:rsidR="00074940" w:rsidRDefault="00074940" w:rsidP="00074940">
            <w:pPr>
              <w:keepNext/>
              <w:jc w:val="center"/>
            </w:pPr>
            <w:r>
              <w:t>10</w:t>
            </w:r>
            <w:r>
              <w:t>0</w:t>
            </w:r>
            <w:r>
              <w:t>%</w:t>
            </w:r>
          </w:p>
        </w:tc>
      </w:tr>
      <w:tr w:rsidR="00074940" w14:paraId="18E60044" w14:textId="77777777" w:rsidTr="00074940">
        <w:trPr>
          <w:cantSplit/>
          <w:trHeight w:val="2426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F466970" w14:textId="4AA4FD0E" w:rsidR="00074940" w:rsidRDefault="00074940" w:rsidP="00074940">
            <w:pPr>
              <w:keepNext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22" w:type="dxa"/>
            <w:shd w:val="clear" w:color="auto" w:fill="FFFFFF"/>
            <w:vAlign w:val="center"/>
          </w:tcPr>
          <w:p w14:paraId="2B47CECC" w14:textId="279D652E" w:rsidR="00074940" w:rsidRPr="00803CA6" w:rsidRDefault="00074940" w:rsidP="00074940">
            <w:pPr>
              <w:keepNext/>
              <w:jc w:val="center"/>
            </w:pPr>
            <w:r w:rsidRPr="00C50145">
              <w:t>Xây dựng cấu trúc thư mục &amp; phân vùng Hive-style trên S3</w:t>
            </w:r>
          </w:p>
        </w:tc>
        <w:tc>
          <w:tcPr>
            <w:tcW w:w="5542" w:type="dxa"/>
            <w:shd w:val="clear" w:color="auto" w:fill="FFFFFF"/>
          </w:tcPr>
          <w:p w14:paraId="63E2B8B2" w14:textId="77777777" w:rsidR="00074940" w:rsidRDefault="00074940" w:rsidP="00074940">
            <w:pPr>
              <w:keepNext/>
              <w:jc w:val="center"/>
            </w:pPr>
          </w:p>
          <w:p w14:paraId="2776CE02" w14:textId="31B2A7FB" w:rsidR="00074940" w:rsidRDefault="00074940" w:rsidP="00074940">
            <w:pPr>
              <w:keepNext/>
              <w:jc w:val="center"/>
            </w:pPr>
            <w:r w:rsidRPr="00074940">
              <w:t>Thiết lập 3 vùng lưu trữ độc lập tại root: raw/, processed/, athena-results/</w:t>
            </w:r>
            <w:r>
              <w:t xml:space="preserve"> và</w:t>
            </w:r>
            <w:r w:rsidRPr="00074940">
              <w:t xml:space="preserve"> tạo cấu trúc phân vùng theo ngày bên trong thư mục</w:t>
            </w:r>
          </w:p>
        </w:tc>
        <w:tc>
          <w:tcPr>
            <w:tcW w:w="1688" w:type="dxa"/>
            <w:shd w:val="clear" w:color="auto" w:fill="FFFFFF"/>
          </w:tcPr>
          <w:p w14:paraId="39005CEC" w14:textId="3411BC6F" w:rsidR="00074940" w:rsidRDefault="00074940" w:rsidP="00074940">
            <w:pPr>
              <w:keepNext/>
              <w:jc w:val="center"/>
            </w:pPr>
          </w:p>
          <w:p w14:paraId="4D91E9BD" w14:textId="77777777" w:rsidR="00074940" w:rsidRDefault="00074940" w:rsidP="00074940">
            <w:pPr>
              <w:keepNext/>
              <w:jc w:val="center"/>
            </w:pPr>
          </w:p>
          <w:p w14:paraId="7CD52B2B" w14:textId="5DF9A73E" w:rsidR="00074940" w:rsidRDefault="00074940" w:rsidP="00074940">
            <w:pPr>
              <w:keepNext/>
              <w:jc w:val="center"/>
            </w:pPr>
            <w:r>
              <w:t>100%</w:t>
            </w:r>
          </w:p>
        </w:tc>
      </w:tr>
      <w:tr w:rsidR="00074940" w14:paraId="03AF9B7E" w14:textId="77777777" w:rsidTr="00074940">
        <w:trPr>
          <w:cantSplit/>
          <w:trHeight w:val="2426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A18CB49" w14:textId="02ECE035" w:rsidR="00074940" w:rsidRDefault="00074940" w:rsidP="00074940">
            <w:pPr>
              <w:keepNext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22" w:type="dxa"/>
            <w:shd w:val="clear" w:color="auto" w:fill="FFFFFF"/>
            <w:vAlign w:val="center"/>
          </w:tcPr>
          <w:p w14:paraId="443B73DB" w14:textId="7900E8CF" w:rsidR="00074940" w:rsidRPr="00C50145" w:rsidRDefault="00074940" w:rsidP="00074940">
            <w:pPr>
              <w:keepNext/>
              <w:jc w:val="center"/>
            </w:pPr>
            <w:r w:rsidRPr="00C50145">
              <w:t>Chuẩn bị và upload dữ liệu mẫu</w:t>
            </w:r>
          </w:p>
        </w:tc>
        <w:tc>
          <w:tcPr>
            <w:tcW w:w="5542" w:type="dxa"/>
            <w:shd w:val="clear" w:color="auto" w:fill="FFFFFF"/>
          </w:tcPr>
          <w:p w14:paraId="7AA07440" w14:textId="77777777" w:rsidR="00074940" w:rsidRDefault="00074940" w:rsidP="00074940">
            <w:pPr>
              <w:keepNext/>
              <w:jc w:val="center"/>
            </w:pPr>
          </w:p>
          <w:p w14:paraId="46A8FB52" w14:textId="732842A4" w:rsidR="00074940" w:rsidRDefault="00074940" w:rsidP="00074940">
            <w:pPr>
              <w:keepNext/>
              <w:jc w:val="center"/>
            </w:pPr>
            <w:r w:rsidRPr="00074940">
              <w:t>Tạo 3 file dữ liệu bán hàng (sales_2026-10-01.csv, 02.csv, 03.csv) đồng nhất 7 trường thuộc tính</w:t>
            </w:r>
            <w:r>
              <w:t xml:space="preserve"> và</w:t>
            </w:r>
            <w:r w:rsidRPr="00074940">
              <w:t xml:space="preserve"> </w:t>
            </w:r>
            <w:r>
              <w:t>upload</w:t>
            </w:r>
            <w:r w:rsidRPr="00074940">
              <w:t xml:space="preserve"> từng file vào đúng thư mục phân vùng ngày tương ứng.</w:t>
            </w:r>
          </w:p>
        </w:tc>
        <w:tc>
          <w:tcPr>
            <w:tcW w:w="1688" w:type="dxa"/>
            <w:shd w:val="clear" w:color="auto" w:fill="FFFFFF"/>
          </w:tcPr>
          <w:p w14:paraId="0B9C9F69" w14:textId="13C9FAD8" w:rsidR="00074940" w:rsidRDefault="00074940" w:rsidP="00074940">
            <w:pPr>
              <w:keepNext/>
              <w:jc w:val="center"/>
            </w:pPr>
          </w:p>
          <w:p w14:paraId="0E180662" w14:textId="77777777" w:rsidR="00074940" w:rsidRDefault="00074940" w:rsidP="00074940">
            <w:pPr>
              <w:keepNext/>
              <w:jc w:val="center"/>
            </w:pPr>
          </w:p>
          <w:p w14:paraId="37D86536" w14:textId="129C37DE" w:rsidR="00074940" w:rsidRDefault="00074940" w:rsidP="00074940">
            <w:pPr>
              <w:keepNext/>
              <w:jc w:val="center"/>
            </w:pPr>
            <w:r>
              <w:t>100%</w:t>
            </w:r>
          </w:p>
        </w:tc>
      </w:tr>
    </w:tbl>
    <w:p w14:paraId="62C43CBD" w14:textId="77777777" w:rsidR="00C50145" w:rsidRDefault="00C50145" w:rsidP="00C50145">
      <w:pPr>
        <w:spacing w:after="80" w:line="252" w:lineRule="auto"/>
        <w:rPr>
          <w:b/>
          <w:bCs/>
        </w:rPr>
      </w:pPr>
    </w:p>
    <w:p w14:paraId="4A6B8516" w14:textId="77777777" w:rsidR="00C50145" w:rsidRDefault="00C50145" w:rsidP="00C50145">
      <w:pPr>
        <w:spacing w:after="80" w:line="252" w:lineRule="auto"/>
        <w:rPr>
          <w:b/>
          <w:bCs/>
        </w:rPr>
      </w:pPr>
    </w:p>
    <w:p w14:paraId="6357D631" w14:textId="77777777" w:rsidR="00C50145" w:rsidRDefault="00C50145" w:rsidP="00C50145">
      <w:pPr>
        <w:spacing w:after="80" w:line="252" w:lineRule="auto"/>
        <w:rPr>
          <w:b/>
          <w:bCs/>
        </w:rPr>
      </w:pPr>
    </w:p>
    <w:p w14:paraId="75DB3F8C" w14:textId="77777777" w:rsidR="00C50145" w:rsidRDefault="00C50145" w:rsidP="00C50145">
      <w:pPr>
        <w:spacing w:after="80" w:line="252" w:lineRule="auto"/>
        <w:rPr>
          <w:b/>
          <w:bCs/>
        </w:rPr>
      </w:pPr>
    </w:p>
    <w:p w14:paraId="6645E088" w14:textId="77777777" w:rsidR="00C50145" w:rsidRDefault="00C50145" w:rsidP="00C50145">
      <w:pPr>
        <w:spacing w:after="80" w:line="252" w:lineRule="auto"/>
        <w:rPr>
          <w:b/>
          <w:bCs/>
        </w:rPr>
      </w:pPr>
    </w:p>
    <w:p w14:paraId="34A30061" w14:textId="495815F5" w:rsidR="00C50145" w:rsidRPr="00C50145" w:rsidRDefault="00C50145" w:rsidP="00C50145">
      <w:pPr>
        <w:spacing w:after="80" w:line="252" w:lineRule="auto"/>
        <w:rPr>
          <w:b/>
          <w:bCs/>
        </w:rPr>
      </w:pPr>
      <w:r w:rsidRPr="00C50145">
        <w:rPr>
          <w:b/>
          <w:bCs/>
        </w:rPr>
        <w:lastRenderedPageBreak/>
        <w:t xml:space="preserve">Thành viên: </w:t>
      </w:r>
      <w:r>
        <w:rPr>
          <w:b/>
          <w:bCs/>
        </w:rPr>
        <w:t>Võ Cao</w:t>
      </w:r>
      <w:r w:rsidRPr="00C50145">
        <w:rPr>
          <w:b/>
          <w:bCs/>
        </w:rPr>
        <w:t xml:space="preserve"> Quốc Khánh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114"/>
        <w:gridCol w:w="5534"/>
        <w:gridCol w:w="1159"/>
      </w:tblGrid>
      <w:tr w:rsidR="00074940" w14:paraId="07C16198" w14:textId="77777777" w:rsidTr="00074940">
        <w:trPr>
          <w:cantSplit/>
          <w:trHeight w:val="1408"/>
          <w:tblHeader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C52469A" w14:textId="77777777" w:rsidR="00074940" w:rsidRDefault="00074940" w:rsidP="00943809">
            <w:pPr>
              <w:keepNext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6B7915" w14:textId="77777777" w:rsidR="00074940" w:rsidRDefault="00074940" w:rsidP="00943809">
            <w:pPr>
              <w:keepNext/>
              <w:jc w:val="center"/>
            </w:pPr>
            <w:r>
              <w:rPr>
                <w:b/>
              </w:rPr>
              <w:t>Công việc tuần 1</w:t>
            </w:r>
          </w:p>
        </w:tc>
        <w:tc>
          <w:tcPr>
            <w:tcW w:w="0" w:type="auto"/>
            <w:shd w:val="clear" w:color="auto" w:fill="FFFFFF"/>
          </w:tcPr>
          <w:p w14:paraId="4339C8B3" w14:textId="77777777" w:rsidR="00074940" w:rsidRDefault="00074940" w:rsidP="00074940">
            <w:pPr>
              <w:keepNext/>
              <w:jc w:val="center"/>
              <w:rPr>
                <w:b/>
              </w:rPr>
            </w:pPr>
          </w:p>
          <w:p w14:paraId="600FBD4D" w14:textId="0659EF30" w:rsidR="00074940" w:rsidRDefault="00074940" w:rsidP="00074940">
            <w:pPr>
              <w:keepNext/>
              <w:jc w:val="center"/>
              <w:rPr>
                <w:b/>
              </w:rPr>
            </w:pPr>
            <w:r w:rsidRPr="00074940">
              <w:rPr>
                <w:b/>
              </w:rPr>
              <w:t>Chi tiết</w:t>
            </w:r>
            <w:r>
              <w:rPr>
                <w:b/>
              </w:rPr>
              <w:t xml:space="preserve"> công việc</w:t>
            </w:r>
          </w:p>
        </w:tc>
        <w:tc>
          <w:tcPr>
            <w:tcW w:w="0" w:type="auto"/>
            <w:shd w:val="clear" w:color="auto" w:fill="FFFFFF"/>
          </w:tcPr>
          <w:p w14:paraId="5510ED46" w14:textId="3802D770" w:rsidR="00074940" w:rsidRDefault="00074940" w:rsidP="00943809">
            <w:pPr>
              <w:keepNext/>
              <w:jc w:val="center"/>
              <w:rPr>
                <w:b/>
              </w:rPr>
            </w:pPr>
          </w:p>
          <w:p w14:paraId="056B7DAF" w14:textId="77777777" w:rsidR="00074940" w:rsidRDefault="00074940" w:rsidP="00943809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Mức độ hoàn thành</w:t>
            </w:r>
          </w:p>
        </w:tc>
      </w:tr>
      <w:tr w:rsidR="00074940" w14:paraId="7B686B14" w14:textId="77777777" w:rsidTr="00074940">
        <w:trPr>
          <w:cantSplit/>
          <w:trHeight w:val="2426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0C9AE7B" w14:textId="77777777" w:rsidR="00074940" w:rsidRDefault="00074940" w:rsidP="00943809">
            <w:pPr>
              <w:keepNext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37693D" w14:textId="4F7A66E0" w:rsidR="00074940" w:rsidRPr="00074940" w:rsidRDefault="00074940" w:rsidP="00074940">
            <w:pPr>
              <w:keepNext/>
            </w:pPr>
            <w:r w:rsidRPr="00074940">
              <w:t>Thiết kế sơ đồ kiến trúc hệ thống</w:t>
            </w:r>
          </w:p>
        </w:tc>
        <w:tc>
          <w:tcPr>
            <w:tcW w:w="0" w:type="auto"/>
            <w:shd w:val="clear" w:color="auto" w:fill="FFFFFF"/>
          </w:tcPr>
          <w:p w14:paraId="2EA0D097" w14:textId="77777777" w:rsidR="00074940" w:rsidRDefault="00074940" w:rsidP="00943809">
            <w:pPr>
              <w:keepNext/>
              <w:jc w:val="center"/>
            </w:pPr>
          </w:p>
          <w:p w14:paraId="4161B2AF" w14:textId="77777777" w:rsidR="00074940" w:rsidRDefault="00074940" w:rsidP="00943809">
            <w:pPr>
              <w:keepNext/>
              <w:jc w:val="center"/>
            </w:pPr>
          </w:p>
          <w:p w14:paraId="02BCA455" w14:textId="42601534" w:rsidR="00074940" w:rsidRPr="00074940" w:rsidRDefault="00074940" w:rsidP="00074940">
            <w:pPr>
              <w:keepNext/>
              <w:jc w:val="center"/>
            </w:pPr>
            <w:r w:rsidRPr="00074940">
              <w:t xml:space="preserve">Vẽ sơ đồ luồng dữ liệu 5 khối (Dữ liệu nguồn </w:t>
            </w:r>
            <w:r>
              <w:sym w:font="Wingdings" w:char="F0E0"/>
            </w:r>
            <w:r w:rsidRPr="00074940">
              <w:t xml:space="preserve">S3 </w:t>
            </w:r>
            <w:r>
              <w:sym w:font="Wingdings" w:char="F0E0"/>
            </w:r>
            <w:r w:rsidRPr="00074940">
              <w:t xml:space="preserve"> Glue </w:t>
            </w:r>
            <w:r>
              <w:sym w:font="Wingdings" w:char="F0E0"/>
            </w:r>
            <w:r w:rsidRPr="00074940">
              <w:t xml:space="preserve"> Athena </w:t>
            </w:r>
            <w:r>
              <w:sym w:font="Wingdings" w:char="F0E0"/>
            </w:r>
            <w:r w:rsidRPr="00074940">
              <w:t xml:space="preserve"> Báo cáo kết quả)</w:t>
            </w:r>
            <w:r>
              <w:t xml:space="preserve"> trên Draw.io</w:t>
            </w:r>
          </w:p>
          <w:p w14:paraId="2102C933" w14:textId="77777777" w:rsidR="00074940" w:rsidRDefault="00074940" w:rsidP="00943809">
            <w:pPr>
              <w:keepNext/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0CCD5115" w14:textId="56DE161A" w:rsidR="00074940" w:rsidRDefault="00074940" w:rsidP="00943809">
            <w:pPr>
              <w:keepNext/>
              <w:jc w:val="center"/>
            </w:pPr>
          </w:p>
          <w:p w14:paraId="3BAC5949" w14:textId="77777777" w:rsidR="00074940" w:rsidRDefault="00074940" w:rsidP="00943809">
            <w:pPr>
              <w:keepNext/>
              <w:jc w:val="center"/>
            </w:pPr>
          </w:p>
          <w:p w14:paraId="5DEA2A5F" w14:textId="77777777" w:rsidR="00074940" w:rsidRDefault="00074940" w:rsidP="00943809">
            <w:pPr>
              <w:keepNext/>
              <w:jc w:val="center"/>
            </w:pPr>
            <w:r>
              <w:t>100%</w:t>
            </w:r>
          </w:p>
        </w:tc>
      </w:tr>
      <w:tr w:rsidR="00074940" w14:paraId="551EBFED" w14:textId="77777777" w:rsidTr="00074940">
        <w:trPr>
          <w:cantSplit/>
          <w:trHeight w:val="2426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FE0E608" w14:textId="77777777" w:rsidR="00074940" w:rsidRDefault="00074940" w:rsidP="00943809">
            <w:pPr>
              <w:keepNext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E5C635" w14:textId="478D5783" w:rsidR="00074940" w:rsidRDefault="00074940" w:rsidP="00943809">
            <w:pPr>
              <w:keepNext/>
              <w:jc w:val="left"/>
            </w:pPr>
            <w:r w:rsidRPr="00074940">
              <w:t>Thiết lập VPC</w:t>
            </w:r>
          </w:p>
        </w:tc>
        <w:tc>
          <w:tcPr>
            <w:tcW w:w="0" w:type="auto"/>
            <w:shd w:val="clear" w:color="auto" w:fill="FFFFFF"/>
          </w:tcPr>
          <w:p w14:paraId="39371103" w14:textId="77777777" w:rsidR="00074940" w:rsidRDefault="00074940" w:rsidP="00943809">
            <w:pPr>
              <w:keepNext/>
              <w:jc w:val="center"/>
            </w:pPr>
          </w:p>
          <w:p w14:paraId="2AEE32F2" w14:textId="77777777" w:rsidR="00074940" w:rsidRDefault="00074940" w:rsidP="00943809">
            <w:pPr>
              <w:keepNext/>
              <w:jc w:val="center"/>
            </w:pPr>
          </w:p>
          <w:p w14:paraId="6AECD4CE" w14:textId="0C305BDD" w:rsidR="00074940" w:rsidRDefault="00074940" w:rsidP="00943809">
            <w:pPr>
              <w:keepNext/>
              <w:jc w:val="center"/>
            </w:pPr>
            <w:r w:rsidRPr="00074940">
              <w:t xml:space="preserve">Tạo VPC daily-datalake-vpc với dải CIDR 10.10.0.0/16 ở chế độ VPC only </w:t>
            </w:r>
          </w:p>
        </w:tc>
        <w:tc>
          <w:tcPr>
            <w:tcW w:w="0" w:type="auto"/>
            <w:shd w:val="clear" w:color="auto" w:fill="FFFFFF"/>
          </w:tcPr>
          <w:p w14:paraId="06F19821" w14:textId="02ED76A2" w:rsidR="00074940" w:rsidRDefault="00074940" w:rsidP="00943809">
            <w:pPr>
              <w:keepNext/>
              <w:jc w:val="center"/>
            </w:pPr>
          </w:p>
          <w:p w14:paraId="7D65D84A" w14:textId="77777777" w:rsidR="00074940" w:rsidRDefault="00074940" w:rsidP="00943809">
            <w:pPr>
              <w:keepNext/>
              <w:jc w:val="center"/>
            </w:pPr>
          </w:p>
          <w:p w14:paraId="472798D3" w14:textId="77777777" w:rsidR="00074940" w:rsidRDefault="00074940" w:rsidP="00943809">
            <w:pPr>
              <w:keepNext/>
              <w:jc w:val="center"/>
            </w:pPr>
            <w:r>
              <w:t>100%</w:t>
            </w:r>
          </w:p>
        </w:tc>
      </w:tr>
      <w:tr w:rsidR="00074940" w14:paraId="0F614FE9" w14:textId="77777777" w:rsidTr="00074940">
        <w:trPr>
          <w:cantSplit/>
          <w:trHeight w:val="2426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7B5C8CF" w14:textId="77777777" w:rsidR="00074940" w:rsidRDefault="00074940" w:rsidP="00943809">
            <w:pPr>
              <w:keepNext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E55B48" w14:textId="655519EC" w:rsidR="00074940" w:rsidRPr="00803CA6" w:rsidRDefault="00074940" w:rsidP="00943809">
            <w:pPr>
              <w:keepNext/>
              <w:jc w:val="left"/>
            </w:pPr>
            <w:r w:rsidRPr="00074940">
              <w:t>Cấu hình Athena Workgroup kiểm soát chi phí</w:t>
            </w:r>
          </w:p>
        </w:tc>
        <w:tc>
          <w:tcPr>
            <w:tcW w:w="0" w:type="auto"/>
            <w:shd w:val="clear" w:color="auto" w:fill="FFFFFF"/>
          </w:tcPr>
          <w:p w14:paraId="4EB7AC42" w14:textId="0C057846" w:rsidR="00074940" w:rsidRDefault="00074940" w:rsidP="00F74621">
            <w:pPr>
              <w:keepNext/>
            </w:pPr>
          </w:p>
          <w:p w14:paraId="713F10F7" w14:textId="3E29515F" w:rsidR="00074940" w:rsidRDefault="00074940" w:rsidP="00943809">
            <w:pPr>
              <w:keepNext/>
              <w:jc w:val="center"/>
            </w:pPr>
            <w:r>
              <w:t>K</w:t>
            </w:r>
            <w:r w:rsidRPr="00074940">
              <w:t>hởi tạo workgroup daily-datalake-wg, trỏ đường dẫn lưu kết quả về s3://daily-datalake-24112051-24110252-2026/athena-results/</w:t>
            </w:r>
            <w:r>
              <w:t xml:space="preserve"> và</w:t>
            </w:r>
            <w:r w:rsidRPr="00074940">
              <w:t xml:space="preserve"> thiết lập giới hạn quét dữ liệu tối đa 100 MB / query trong Execution Controls.</w:t>
            </w:r>
          </w:p>
        </w:tc>
        <w:tc>
          <w:tcPr>
            <w:tcW w:w="0" w:type="auto"/>
            <w:shd w:val="clear" w:color="auto" w:fill="FFFFFF"/>
          </w:tcPr>
          <w:p w14:paraId="00EBA7D6" w14:textId="1AACC645" w:rsidR="00074940" w:rsidRDefault="00074940" w:rsidP="00943809">
            <w:pPr>
              <w:keepNext/>
              <w:jc w:val="center"/>
            </w:pPr>
          </w:p>
          <w:p w14:paraId="6B926593" w14:textId="77777777" w:rsidR="00074940" w:rsidRDefault="00074940" w:rsidP="00943809">
            <w:pPr>
              <w:keepNext/>
              <w:jc w:val="center"/>
            </w:pPr>
          </w:p>
          <w:p w14:paraId="6A4FB861" w14:textId="77777777" w:rsidR="00074940" w:rsidRDefault="00074940" w:rsidP="00943809">
            <w:pPr>
              <w:keepNext/>
              <w:jc w:val="center"/>
            </w:pPr>
            <w:r>
              <w:t>100%</w:t>
            </w:r>
          </w:p>
        </w:tc>
      </w:tr>
    </w:tbl>
    <w:p w14:paraId="43965EA3" w14:textId="77777777" w:rsidR="00074940" w:rsidRDefault="00074940" w:rsidP="00074940">
      <w:pPr>
        <w:pStyle w:val="Heading1"/>
        <w:spacing w:before="0"/>
        <w:rPr>
          <w:rFonts w:ascii="Times New Roman" w:eastAsia="Times New Roman" w:hAnsi="Times New Roman"/>
        </w:rPr>
      </w:pPr>
    </w:p>
    <w:p w14:paraId="35A80E9F" w14:textId="77777777" w:rsidR="00074940" w:rsidRDefault="00074940">
      <w:pPr>
        <w:suppressAutoHyphens w:val="0"/>
        <w:spacing w:after="0" w:line="240" w:lineRule="auto"/>
        <w:jc w:val="left"/>
        <w:rPr>
          <w:rFonts w:cstheme="majorBidi"/>
          <w:b/>
          <w:bCs/>
          <w:sz w:val="32"/>
          <w:szCs w:val="28"/>
        </w:rPr>
      </w:pPr>
      <w:r>
        <w:br w:type="page"/>
      </w:r>
    </w:p>
    <w:p w14:paraId="35D938F2" w14:textId="7AB966C2" w:rsidR="00FE47C9" w:rsidRDefault="00074940" w:rsidP="00074940">
      <w:pPr>
        <w:pStyle w:val="Heading1"/>
        <w:spacing w:before="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2</w:t>
      </w:r>
      <w:r>
        <w:rPr>
          <w:rFonts w:ascii="Times New Roman" w:eastAsia="Times New Roman" w:hAnsi="Times New Roman"/>
        </w:rPr>
        <w:t xml:space="preserve">. </w:t>
      </w:r>
      <w:r w:rsidRPr="00074940">
        <w:rPr>
          <w:rFonts w:ascii="Times New Roman" w:eastAsia="Times New Roman" w:hAnsi="Times New Roman"/>
        </w:rPr>
        <w:t xml:space="preserve">Các việc sẽ làm trong tuần </w:t>
      </w:r>
      <w:r>
        <w:rPr>
          <w:rFonts w:ascii="Times New Roman" w:eastAsia="Times New Roman" w:hAnsi="Times New Roman"/>
        </w:rPr>
        <w:t>2</w:t>
      </w:r>
    </w:p>
    <w:p w14:paraId="0E84BB96" w14:textId="5D7366B6" w:rsidR="00074940" w:rsidRDefault="00F74621" w:rsidP="00F74621">
      <w:pPr>
        <w:pStyle w:val="ListParagraph"/>
        <w:numPr>
          <w:ilvl w:val="0"/>
          <w:numId w:val="9"/>
        </w:numPr>
      </w:pPr>
      <w:r w:rsidRPr="00F74621">
        <w:t>Khởi tạo AWS Glue Data Catalog Database</w:t>
      </w:r>
    </w:p>
    <w:p w14:paraId="6D6BCD26" w14:textId="752C5C1E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Cấu hình và chạy AWS Glue Crawler</w:t>
      </w:r>
    </w:p>
    <w:p w14:paraId="216BA18C" w14:textId="2CD01D34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Kiểm tra Bảng &amp; Phân vùng trong Glue Data Catalog</w:t>
      </w:r>
    </w:p>
    <w:p w14:paraId="31293707" w14:textId="643E6509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Thực thi truy vấn dữ liệu thô trên Amazon Athena</w:t>
      </w:r>
    </w:p>
    <w:p w14:paraId="2BFDB079" w14:textId="654CE2C3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Chuyển đổi dữ liệu sang Parquet bằng CTAS</w:t>
      </w:r>
    </w:p>
    <w:p w14:paraId="1CA8D837" w14:textId="44258294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Kiểm thử Glue Crawler &amp; Nhận diện Schema</w:t>
      </w:r>
    </w:p>
    <w:p w14:paraId="468EAB9A" w14:textId="049594E7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Kiểm thử Tối ưu hóa quét phân vùng</w:t>
      </w:r>
    </w:p>
    <w:p w14:paraId="610A6720" w14:textId="6D83C6B0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Kiểm thử Chuyển đổi &amp; Tối ưu hóa định dạng</w:t>
      </w:r>
    </w:p>
    <w:p w14:paraId="506F714C" w14:textId="09AD5200" w:rsidR="00F74621" w:rsidRDefault="00F74621" w:rsidP="00F74621">
      <w:pPr>
        <w:pStyle w:val="ListParagraph"/>
        <w:numPr>
          <w:ilvl w:val="0"/>
          <w:numId w:val="9"/>
        </w:numPr>
      </w:pPr>
      <w:r w:rsidRPr="00F74621">
        <w:t>Kiểm thử Cơ chế Kiểm soát Chi phí Athena</w:t>
      </w:r>
    </w:p>
    <w:p w14:paraId="5F16C9A6" w14:textId="0DC8EE13" w:rsidR="00F74621" w:rsidRDefault="00F74621" w:rsidP="00F74621">
      <w:pPr>
        <w:pStyle w:val="Heading1"/>
        <w:spacing w:before="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</w:t>
      </w:r>
      <w:r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</w:rPr>
        <w:t>GitHub</w:t>
      </w:r>
    </w:p>
    <w:p w14:paraId="7D3E1B2C" w14:textId="1D02D0AC" w:rsidR="00F74621" w:rsidRPr="00F74621" w:rsidRDefault="00F74621" w:rsidP="00F74621">
      <w:pPr>
        <w:rPr>
          <w:b/>
          <w:bCs/>
        </w:rPr>
      </w:pPr>
      <w:r w:rsidRPr="00F74621">
        <w:rPr>
          <w:b/>
          <w:bCs/>
        </w:rPr>
        <w:t>Link:</w:t>
      </w:r>
      <w:r w:rsidRPr="00F74621">
        <w:t>https://github.com/qkhanh1602/Data-Lake-tr-n-S3-v-i-AWS-Glue-Crawler-v-Amazon-Athena</w:t>
      </w:r>
    </w:p>
    <w:p w14:paraId="5C7FEB98" w14:textId="77777777" w:rsidR="00F74621" w:rsidRPr="00074940" w:rsidRDefault="00F74621" w:rsidP="00F74621">
      <w:pPr>
        <w:ind w:left="360"/>
      </w:pPr>
    </w:p>
    <w:sectPr w:rsidR="00F74621" w:rsidRPr="00074940">
      <w:footerReference w:type="default" r:id="rId14"/>
      <w:pgSz w:w="11906" w:h="16838"/>
      <w:pgMar w:top="1134" w:right="1134" w:bottom="1134" w:left="1247" w:header="72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A048E6" w14:textId="77777777" w:rsidR="00BF3292" w:rsidRDefault="00BF3292">
      <w:pPr>
        <w:spacing w:line="240" w:lineRule="auto"/>
      </w:pPr>
      <w:r>
        <w:separator/>
      </w:r>
    </w:p>
  </w:endnote>
  <w:endnote w:type="continuationSeparator" w:id="0">
    <w:p w14:paraId="4AD4F195" w14:textId="77777777" w:rsidR="00BF3292" w:rsidRDefault="00BF32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auto"/>
    <w:pitch w:val="default"/>
  </w:font>
  <w:font w:name="Lohit Devanagari">
    <w:altName w:val="Segoe Print"/>
    <w:charset w:val="00"/>
    <w:family w:val="auto"/>
    <w:pitch w:val="default"/>
  </w:font>
  <w:font w:name="Courier">
    <w:altName w:val="Courier New"/>
    <w:panose1 w:val="02070409020205020404"/>
    <w:charset w:val="01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B04B1" w14:textId="77777777" w:rsidR="00FE47C9" w:rsidRDefault="00FE47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C57C7" w14:textId="77777777" w:rsidR="00FE47C9" w:rsidRDefault="00FE47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8AD0E" w14:textId="77777777" w:rsidR="00FE47C9" w:rsidRDefault="00FE47C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889CC" w14:textId="77777777" w:rsidR="00FE47C9" w:rsidRDefault="00000000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0E35C8" w14:textId="77777777" w:rsidR="00BF3292" w:rsidRDefault="00BF3292">
      <w:pPr>
        <w:spacing w:after="0"/>
      </w:pPr>
      <w:r>
        <w:separator/>
      </w:r>
    </w:p>
  </w:footnote>
  <w:footnote w:type="continuationSeparator" w:id="0">
    <w:p w14:paraId="139332CA" w14:textId="77777777" w:rsidR="00BF3292" w:rsidRDefault="00BF32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54AD5" w14:textId="77777777" w:rsidR="00FE47C9" w:rsidRDefault="00FE47C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1C820" w14:textId="77777777" w:rsidR="00FE47C9" w:rsidRDefault="00FE47C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FB4F7" w14:textId="77777777" w:rsidR="00FE47C9" w:rsidRDefault="00FE47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 w15:restartNumberingAfterBreak="0">
    <w:nsid w:val="00892C3A"/>
    <w:multiLevelType w:val="hybridMultilevel"/>
    <w:tmpl w:val="87E4A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 w15:restartNumberingAfterBreak="0">
    <w:nsid w:val="12B61310"/>
    <w:multiLevelType w:val="hybridMultilevel"/>
    <w:tmpl w:val="203AA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35BC5"/>
    <w:multiLevelType w:val="hybridMultilevel"/>
    <w:tmpl w:val="9648F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208617863">
    <w:abstractNumId w:val="3"/>
  </w:num>
  <w:num w:numId="2" w16cid:durableId="1164396304">
    <w:abstractNumId w:val="2"/>
  </w:num>
  <w:num w:numId="3" w16cid:durableId="1364676410">
    <w:abstractNumId w:val="8"/>
  </w:num>
  <w:num w:numId="4" w16cid:durableId="1240672938">
    <w:abstractNumId w:val="1"/>
  </w:num>
  <w:num w:numId="5" w16cid:durableId="133183351">
    <w:abstractNumId w:val="0"/>
  </w:num>
  <w:num w:numId="6" w16cid:durableId="637995756">
    <w:abstractNumId w:val="5"/>
  </w:num>
  <w:num w:numId="7" w16cid:durableId="2104494800">
    <w:abstractNumId w:val="4"/>
  </w:num>
  <w:num w:numId="8" w16cid:durableId="710961120">
    <w:abstractNumId w:val="7"/>
  </w:num>
  <w:num w:numId="9" w16cid:durableId="889462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C9"/>
    <w:rsid w:val="00074940"/>
    <w:rsid w:val="002C15E5"/>
    <w:rsid w:val="003A75B8"/>
    <w:rsid w:val="00694F13"/>
    <w:rsid w:val="00803CA6"/>
    <w:rsid w:val="008C6CFD"/>
    <w:rsid w:val="00A732C4"/>
    <w:rsid w:val="00B43849"/>
    <w:rsid w:val="00BF3292"/>
    <w:rsid w:val="00C50145"/>
    <w:rsid w:val="00E138A2"/>
    <w:rsid w:val="00E91C35"/>
    <w:rsid w:val="00F4451D"/>
    <w:rsid w:val="00F705EC"/>
    <w:rsid w:val="00F74621"/>
    <w:rsid w:val="00FC5ECE"/>
    <w:rsid w:val="00FE47C9"/>
    <w:rsid w:val="3415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A3C5"/>
  <w15:docId w15:val="{14C14DC3-ED83-455E-ABBA-75BE4A3C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uiPriority="0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13"/>
    <w:pPr>
      <w:suppressAutoHyphens/>
      <w:spacing w:after="120" w:line="276" w:lineRule="auto"/>
      <w:jc w:val="both"/>
    </w:pPr>
    <w:rPr>
      <w:rFonts w:ascii="Times New Roman" w:eastAsia="Times New Roman" w:hAnsi="Times New Roman"/>
      <w:color w:val="000000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i/>
      <w:szCs w:val="18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00"/>
      <w:u w:val="single"/>
    </w:rPr>
  </w:style>
  <w:style w:type="paragraph" w:styleId="IndexHeading">
    <w:name w:val="index heading"/>
    <w:basedOn w:val="Heading"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hAnsi="Courier"/>
      <w:color w:val="000000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table" w:styleId="TableGrid">
    <w:name w:val="Table Grid"/>
    <w:basedOn w:val="TableNormal"/>
    <w:uiPriority w:val="59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"/>
      <w:sz w:val="52"/>
      <w:szCs w:val="52"/>
    </w:rPr>
  </w:style>
  <w:style w:type="paragraph" w:styleId="TOC1">
    <w:name w:val="toc 1"/>
    <w:basedOn w:val="Index"/>
    <w:uiPriority w:val="39"/>
    <w:pPr>
      <w:tabs>
        <w:tab w:val="right" w:leader="dot" w:pos="9525"/>
      </w:tabs>
    </w:p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2">
    <w:name w:val="toc 2"/>
    <w:basedOn w:val="Index"/>
    <w:uiPriority w:val="39"/>
    <w:pPr>
      <w:tabs>
        <w:tab w:val="right" w:leader="dot" w:pos="9242"/>
      </w:tabs>
      <w:ind w:left="283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Pr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Pr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Pr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Pr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Pr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Pr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Pr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Pr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Pr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Pr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Pr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Pr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Pr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Pr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Pr>
      <w:color w:val="000000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Pr>
      <w:color w:val="000000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Pr>
      <w:color w:val="000000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Pr>
      <w:color w:val="000000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Pr>
      <w:color w:val="000000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Pr>
      <w:color w:val="000000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Pr>
      <w:color w:val="000000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Pr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Pr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Pr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Pr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Pr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Pr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Pr>
      <w:color w:val="000000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Pr>
      <w:color w:val="000000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Pr>
      <w:color w:val="000000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Pr>
      <w:color w:val="000000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Pr>
      <w:color w:val="000000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Pr>
      <w:color w:val="000000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Pr>
      <w:color w:val="000000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Pr>
      <w:color w:val="000000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Pr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Pr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Pr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Pr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Pr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Pr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Pr>
      <w:color w:val="000000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000000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000000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000000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000000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000000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000000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000000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000000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qFormat/>
    <w:rPr>
      <w:color w:val="000000"/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color w:val="00000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00000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000000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000000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color w:val="000000"/>
      <w:spacing w:val="5"/>
    </w:rPr>
  </w:style>
  <w:style w:type="character" w:customStyle="1" w:styleId="IndexLink">
    <w:name w:val="Index Link"/>
    <w:qFormat/>
    <w:rPr>
      <w:color w:val="000000"/>
    </w:rPr>
  </w:style>
  <w:style w:type="paragraph" w:customStyle="1" w:styleId="HeaderandFooter">
    <w:name w:val="Header and Footer"/>
    <w:basedOn w:val="Normal"/>
    <w:qFormat/>
  </w:style>
  <w:style w:type="paragraph" w:styleId="NoSpacing">
    <w:name w:val="No Spacing"/>
    <w:uiPriority w:val="1"/>
    <w:qFormat/>
    <w:pPr>
      <w:suppressAutoHyphens/>
    </w:pPr>
    <w:rPr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1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Khánh Nguyễn</dc:creator>
  <cp:lastModifiedBy>Khánh Nguyễn</cp:lastModifiedBy>
  <cp:revision>6</cp:revision>
  <dcterms:created xsi:type="dcterms:W3CDTF">2026-10-08T06:18:00Z</dcterms:created>
  <dcterms:modified xsi:type="dcterms:W3CDTF">2026-10-09T06:49:00Z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E74AC87CCED94A249456CDF8E64C4513_12</vt:lpwstr>
  </property>
</Properties>
</file>